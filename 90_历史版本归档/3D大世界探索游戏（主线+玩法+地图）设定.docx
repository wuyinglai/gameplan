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59729">
      <w:pPr>
        <w:spacing w:before="480" w:after="480" w:line="288" w:lineRule="auto"/>
        <w:ind w:left="0"/>
      </w:pPr>
      <w:bookmarkStart w:id="19" w:name="_GoBack"/>
      <w:bookmarkEnd w:id="19"/>
      <w:r>
        <w:rPr>
          <w:rFonts w:ascii="Arial" w:hAnsi="Arial" w:eastAsia="等线" w:cs="Arial"/>
          <w:b/>
          <w:sz w:val="52"/>
        </w:rPr>
        <w:t>3D大世界探索游戏（主线+玩法+地图）设定</w:t>
      </w:r>
    </w:p>
    <w:p w14:paraId="7E564CE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一、核心主线剧情（贴合你的想法，逻辑连贯且有张力）</w:t>
      </w:r>
      <w:bookmarkEnd w:id="0"/>
    </w:p>
    <w:p w14:paraId="3D4FFEC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世界观铺垫</w:t>
      </w:r>
      <w:bookmarkEnd w:id="1"/>
    </w:p>
    <w:p w14:paraId="1F6846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艾特拉大陆，曾是一片由8个主权国家组成的繁荣之地——主角所在的星陨城（遗迹研究圣地，也是首个遭遇危机的国家）、农耕发达的洛兰王国、擅长机械与工程的瓦伦汀城邦、掌控古老魔法的艾瑟尔部落、临海贸易的赛洛斯港、隐匿于雪山的凛冬部落、盘踞荒原的黑石部落、擅长航海探险的澜汐国。大陆的核心秘密藏于各国遗迹中，而这一切都源于上古时期的一段历史：上古先民曾创造出高度发达的科技文明，彼时一支强悍的外族势力觊觎大陆的沃土与科技，大举入侵艾特拉大陆，却被先民凭借先进的科技力量击溃。不甘失败的外族，不惜献祭自身召唤出邪神，妄图借助邪神的黑暗力量摧毁先民文明、占领大陆，这场大战几乎覆灭整个大陆，最终先民以牺牲大半科技成果为代价，将邪神成功封印，同时也导致大量上古科技遗失、断层，仅留下散落各地的遗迹与未被完全破解的科技碎片。如今，星陨城藏有唯一的“世界核心”（上古科技的核心载体），其余7个国家的遗迹中各藏有一块“世界核心碎片”，核心与碎片共同构成完整的上古科技体系，各国虽有竞争，但始终保持着脆弱的平衡。</w:t>
      </w:r>
    </w:p>
    <w:p w14:paraId="3822671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冲突爆发（主线开端）</w:t>
      </w:r>
      <w:bookmarkEnd w:id="2"/>
    </w:p>
    <w:p w14:paraId="1E576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名为“暗影教团”的神秘组织突然出现，其首领（暂命名：莫拉克）带领着被邪神暗中操控的军队，以“夺取世界核心与碎片、掌控古代科技、为邪神破封提供助力、统治大陆”为名，对艾特拉大陆发起入侵，入侵节奏清晰且带有压迫感：首先突袭主角所在的星陨城（目标是夺取世界核心），将其彻底毁灭；星陨城覆灭后，剩余7个国家深知唇亡齿寒，紧急组建联合军，共同抵抗受邪神操控的暗影教团入侵，但联合军虽兵力充足，却缺乏统一指挥、战力参差不齐，且暗影教团装备着依托部分古代科技改良的黑暗武器，还能借助邪神赋予的力量强化自身，战力远超联合军，导致联合军节节败退，各国逐步陷入危机并最终被逐个占领。玩家的核心任务，就是在这7个国家被完全占领、邪神凭借自身力量破开封印之前，抢先探索各国遗迹、收集核心碎片——随着教团入侵推进，被占领的国家会被邪神的黑暗气息封锁，地图范围逐步缩小，玩家可探索的区域也随之减少，而邪神的黑暗气息随自身力量复苏不断蔓延，破封迹象日益明显。</w:t>
      </w:r>
    </w:p>
    <w:p w14:paraId="6C46676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主线核心（玩家视角）</w:t>
      </w:r>
      <w:bookmarkEnd w:id="3"/>
    </w:p>
    <w:p w14:paraId="220D7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扮演一名来自星陨城（8个国家中首个被毁灭的国家）的遗迹学者（可自定义职业：战士/法师/刺客），擅长解读上古文字、研究先民遗迹产物。星陨城作为大陆唯一的遗迹研究圣地，藏有上古先民留下的“世界核心”，这也是暗影教团（受邪神操控）入侵的首要目标。主线开端，玩家正参与星陨城核心实验室的研究工作，深入解析世界核心的古代科技奥秘，尚未完全破解之际，受邪神操控的暗影教团大军突袭星陨城，以邪神赋予的黑暗力量侵蚀城池、摧毁建筑、屠戮学者与平民，星陨城最终被彻底毁灭，玩家因外出调取遗迹资料，侥幸逃过一劫，成为少数掌握世界核心研究线索、能解读遗迹文字、感知核心与碎片能量的人。</w:t>
      </w:r>
    </w:p>
    <w:p w14:paraId="506547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主线核心目标：</w:t>
      </w:r>
      <w:r>
        <w:rPr>
          <w:rFonts w:ascii="Arial" w:hAnsi="Arial" w:eastAsia="等线" w:cs="Arial"/>
          <w:b/>
          <w:sz w:val="22"/>
        </w:rPr>
        <w:t>在暗影教团逐步占领其余7个国家、邪神自主破开封印之前，抢先探索各国上古遗迹，收集所有世界核心碎片，结合星陨城世界核心的研究线索，解锁完整的上古科技，串联起星陨城被毁灭、其余各国逐步沦陷的真相，掌握封印邪神的方法，最终阻止邪神破封后的毁灭，挽救尚未被完全占领的国家、拯救无辜平民。</w:t>
      </w:r>
    </w:p>
    <w:p w14:paraId="5FFB770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剧情推进节点（关键转折）</w:t>
      </w:r>
      <w:bookmarkEnd w:id="4"/>
    </w:p>
    <w:p w14:paraId="7AF231E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端：玩家作为星陨城遗迹学者，正参与世界核心的研究；暗影教团率先突袭星陨城，将其彻底毁灭（主角侥幸逃生），随后开始逐步向其余7个国家发起入侵。星陨城覆灭后，剩余7个国家紧急组建联合军，共同抵抗暗影教团，但联合军战力不足、指挥混乱，节节败退，各国陆续陷入危机。玩家得知，星陨城的世界核心是关键，其余7个国家目前尚未被完全占领，但其联合军已无力阻挡教团推进，各国遗迹中各有一块核心碎片，只有在这些国家被完全占领前集齐所有碎片、结合核心研究，才能掌控完整古代科技对抗教团，于是踏上前往其余7国、抢先探索遗迹的道路。</w:t>
      </w:r>
    </w:p>
    <w:p w14:paraId="54A7371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期：玩家赶在暗影教团占领之前，依次前往7个尚未被完全占领的国家（洛兰、瓦伦汀等），此时7国组建的联合军正节节败退，各国虽仍在奋力抵抗受邪神操控的教团入侵，但防线不断收缩，玩家可与联合军残部、各国军队、平民合作，探索各国遗迹——期间会遭遇教团的先遣部队（而非驻军），同时了解每个国家的抵抗困境（比如瓦伦汀的机械防线正被教团武器攻击、洛兰的农田被邪神的黑暗能量污染、联合军的补给线被教团切断），每探索一个国家的核心遗迹，就能收集到一块核心碎片，同时进一步解锁古代科技的奥秘，也揭开了暗影教团的起源与上古历史的关联：他们不仅是上古先民的后裔，更早已被邪神暗中操控，不满先民封印邪神、封印部分危险科技的做法，妄图在邪神的操控下，夺取核心与碎片、重启上古科技，为邪神破封提供助力（而非直接解除封印）。随着剧情推进，邪神的力量不断复苏，开始自主冲击封印，教团则全力阻挠玩家收集碎片、干扰邪神破封，联合军节节败退，部分国家被教团逐步占领，被占领区域会被邪神的黑暗气息封锁，地图开始缩小，同时大陆各处出现邪神的黑暗气息，怪物强度大幅提升。</w:t>
      </w:r>
    </w:p>
    <w:p w14:paraId="76B8235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：受邪神操控的暗影教团持续推进，越来越多的国家被完全占领，被封锁的区域不断扩大，大陆的“可探索区域”随之逐步缩小（对应“地图后面会越来越小”）；玩家在教团的阻挠下，奋力探索剩余遗迹，最终成功集齐所有核心碎片，结合星陨城的世界核心，解锁了完整的上古科技与先民封印邪神的方法。与此同时，邪神凭借自身不断复苏的力量，无需教团助力，成功冲破了上古先民留下的封印，降临大陆，成为玩家与整个大陆的终极敌人。此时暗影教团彻底沦为邪神的附庸，莫拉克被邪神完全操控，成为邪神的傀儡，大陆被浓郁的黑暗力量笼罩，剩余未被占领的区域岌岌可危。玩家借助完整的上古科技，前往最终遗迹（邪神降临之地），先击败被完全操控的莫拉克，再直面自主破封的邪神，利用上古科技重新封印或消灭邪神，阻止大陆被彻底毁灭。</w:t>
      </w:r>
    </w:p>
    <w:p w14:paraId="635D574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结局（双结局可选）：① 成功集齐碎片，解锁完整上古科技，先击败傀儡莫拉克，再彻底重新封印邪神（或消灭邪神），黑暗力量消退，大陆逐步恢复，但各国已无法完全复原，玩家成为新的大陆守护者，负责守护邪神封印与上古遗迹；② 未能集齐所有碎片，无法彻底封印/消灭邪神，邪神彻底掌控大陆，黑暗力量吞噬一切，玩家带着少数幸存者逃离，留下开放式续集伏笔（比如寻找重启封印的方法）。</w:t>
      </w:r>
    </w:p>
    <w:p w14:paraId="36D6C4A9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二、核心玩法（贴合3D大世界探索，融合遗迹、解谜、BOSS战）</w:t>
      </w:r>
      <w:bookmarkEnd w:id="5"/>
    </w:p>
    <w:p w14:paraId="232AECE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核心玩法：上古遗迹探索+剧情推进（贯穿全程）</w:t>
      </w:r>
      <w:bookmarkEnd w:id="6"/>
    </w:p>
    <w:p w14:paraId="2A2E2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整个游戏的核心循环的是：</w:t>
      </w:r>
      <w:r>
        <w:rPr>
          <w:rFonts w:ascii="Arial" w:hAnsi="Arial" w:eastAsia="等线" w:cs="Arial"/>
          <w:b/>
          <w:sz w:val="22"/>
        </w:rPr>
        <w:t>大世界探索（寻找遗迹入口）→ 遗迹解谜（解锁遗迹深处）→ BOSS战（击败遗迹守护者/暗影教团驻军）→ 获得核心碎片/剧情线索 → 解锁新区域/能力 → 继续探索下一个遗迹</w:t>
      </w:r>
      <w:r>
        <w:rPr>
          <w:rFonts w:ascii="Arial" w:hAnsi="Arial" w:eastAsia="等线" w:cs="Arial"/>
          <w:sz w:val="22"/>
        </w:rPr>
        <w:t>，同时穿插主线剧情的推进，让玩法与剧情深度绑定，避免“玩法与剧情脱节”。</w:t>
      </w:r>
    </w:p>
    <w:p w14:paraId="1D91458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细分玩法详解</w:t>
      </w:r>
      <w:bookmarkEnd w:id="7"/>
    </w:p>
    <w:p w14:paraId="0837003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3D大世界探索（基础玩法）</w:t>
      </w:r>
      <w:bookmarkEnd w:id="8"/>
    </w:p>
    <w:p w14:paraId="3BDEA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艾特拉大陆是开放大世界，初期地图广阔，包含平原、雪山、荒原、海岸、森林等多种地形，每个区域对应一个国家，初期所有国家（除已毁灭的星陨城外）均处于未被占领状态，保留各国完整的建筑风格（比如洛兰的田园村庄、瓦伦汀的机械城堡、艾瑟尔的魔法塔楼）；随着受邪神操控的暗影教团入侵推进，部分国家被占领，被占领区域会被邪神的黑暗气息封锁，地图范围逐步缩小，未被占领的区域则仍保持原有风貌，但会有教团先遣部队（受邪神操控）游荡。</w:t>
      </w:r>
    </w:p>
    <w:p w14:paraId="7E575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探索亮点：</w:t>
      </w:r>
    </w:p>
    <w:p w14:paraId="1110F87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隐藏元素：地图中散落着各国残余的日记、信件、NPC（反抗军、幸存者），对话或收集后可解锁支线剧情，补充主线背景（比如某个国家陷落时的细节）。</w:t>
      </w:r>
    </w:p>
    <w:p w14:paraId="0137B40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索限制：初期无限制，玩家可自由前往7个未被占领的国家探索；随着受邪神操控的暗影教团入侵推进，被占领的国家会被邪神的黑暗气息封锁（形成“封锁区”，无法进入），地图范围逐步缩小，玩家只能在剩余未被占领的区域探索，倒逼玩家加快收集碎片的节奏（实现“地图越来越小”的设定）。</w:t>
      </w:r>
    </w:p>
    <w:p w14:paraId="391E7A8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方式：支持跑步、滑翔、骑马（后期解锁），攀爬和水下潜行为基础操作，玩家初始即可使用，部分遗迹需要借助这两种基础操作才能进入，增加探索的层次感；新增城镇传送功能（便捷探索辅助），依托上古科技设定，仅可在未被暗影教团占领的城镇之间使用，具体规则如下：① 解锁条件：玩家首次抵达任意未被占领的国家主城镇，与城镇内的“遗迹传送师”NPC对话，消耗少量遗迹碎片（探索小型遗迹即可获得）激活传送点，后续抵达其他未被占领城镇可直接激活；② 使用规则：打开地图点击已激活传送点即可传送，无冷却但需消耗少量“能量结晶”（探索遗迹、击败教团先遣部队可获得）；③ 限制机制：被占领城镇的传送点自动失效，仅支持城镇之间传送，无法直接传送到遗迹入口，保留探索完整性；④ 功能延伸：传送点联动城镇NPC、支线任务和补给点，方便玩家快速补给、接取任务，提升探索效率。</w:t>
      </w:r>
    </w:p>
    <w:p w14:paraId="13D02A86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上古遗迹解谜（核心玩法之一）</w:t>
      </w:r>
      <w:bookmarkEnd w:id="9"/>
    </w:p>
    <w:p w14:paraId="5C335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遗迹是玩法的核心载体，每个国家对应1-2个大型核心遗迹，还有若干小型支线遗迹，解谜难度随剧情推进逐步提升，贴合“上古先民”的设定，避免无脑解谜。</w:t>
      </w:r>
    </w:p>
    <w:p w14:paraId="18E29A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解谜类型（贴合3D视角，有沉浸感）：</w:t>
      </w:r>
    </w:p>
    <w:p w14:paraId="005222C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关解谜：利用遗迹中的石柱、齿轮、光线反射、重力机关等，破解先民留下的密码（比如转动石柱对齐星象、利用光线激活石门），部分机关需要配合玩家的属性与武器搭配（比如侧重力量的玩家可推动石柱，侧重魔法的玩家可用魔法点亮火把）。</w:t>
      </w:r>
    </w:p>
    <w:p w14:paraId="5851E34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线索解谜：收集遗迹中的壁画、文字、先民遗物，解读线索，找到解锁下一层的方法（比如壁画上的图案对应机关的排列顺序）。</w:t>
      </w:r>
    </w:p>
    <w:p w14:paraId="1761D8A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环境解谜：结合遗迹的地形，破解隐藏通道（比如利用水流冲击打开暗门、通过踩踏特定地砖触发机关），部分解谜需要借助攀爬、水下潜行等基础操作完成，部分需在限定时间内完成，增加紧张感。</w:t>
      </w:r>
    </w:p>
    <w:p w14:paraId="26F5F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谜奖励：解锁遗迹深处、获得核心碎片（大型核心遗迹专属）、主角成长资源（小型遗迹重点产出：装备、技能卷轴、先民能量晶核）、剧情线索，其中小型遗迹的奖励直接对应主角变强，助力后续探索大型核心遗迹。</w:t>
      </w:r>
    </w:p>
    <w:p w14:paraId="1A02648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BOSS战（核心玩法之二）</w:t>
      </w:r>
      <w:bookmarkEnd w:id="10"/>
    </w:p>
    <w:p w14:paraId="42C54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每个核心遗迹的尽头，都会有一个BOSS，分为两种类型，贴合剧情和遗迹设定，避免重复感：</w:t>
      </w:r>
    </w:p>
    <w:p w14:paraId="5031DD9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遗迹守护者：上古先民留下的守护灵（比如石巨人、元素精灵），未被暗影力量完全侵蚀，玩家需击败它们才能获得核心碎片，守护灵的战力适中，贴合“未被占领时探索”的设定，不会有教团驻军干扰（仅会有少量教团先遣部队偶尔路过）。</w:t>
      </w:r>
    </w:p>
    <w:p w14:paraId="0082171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团先遣部队BOSS：莫拉克派出的先遣部队首领（比如黑暗斥候、先锋骑士），受邪神操控，游荡在未被占领国家的遗迹周边，试图提前夺取碎片，技能带有邪神赋予的黑暗属性（比如腐蚀伤害、黑暗禁锢），击败后可获得教团的入侵情报，提前了解教团下一步的占领计划，助力玩家抢先探索遗迹。</w:t>
      </w:r>
    </w:p>
    <w:p w14:paraId="2BB96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SS战亮点：3D视角下的沉浸式战斗，支持闪避、格挡、技能连招，部分BOSS需要结合自身的属性与武器搭配、利用遗迹中的机关才能击败（比如用远程武器引诱BOSS踩中陷阱，用近战武器补伤害），增加战斗的策略性，而非单纯的数值碾压，适配自由搭配的设定。</w:t>
      </w:r>
    </w:p>
    <w:p w14:paraId="03DDC1D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 剧情推进玩法（串联所有玩法）</w:t>
      </w:r>
      <w:bookmarkEnd w:id="11"/>
    </w:p>
    <w:p w14:paraId="40D5B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剧情通过“NPC对话+过场动画+遗迹线索”三种方式推进：</w:t>
      </w:r>
    </w:p>
    <w:p w14:paraId="7A357E0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PC对话：玩家在探索未被占领的国家时，会遇到各国的军队、平民、学者，以及7国联合军的残部，与他们对话，不仅能触发支线剧情，还能获得遗迹的位置线索、受邪神操控的教团的入侵动向，甚至能获得临时支援（比如联合军残部协助清理教团先遣部队、工程师协助破解机械机关），同时了解联合军节节败退的细节（如指挥分歧、装备差距）。</w:t>
      </w:r>
    </w:p>
    <w:p w14:paraId="7F4F85F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场动画：关键剧情节点（比如星陨城毁灭、某个国家即将被占领的紧急场景、玩家与受邪神操控的教团先遣部队首领的对峙），用3D过场动画呈现，增强代入感，同时凸显“抢先收集碎片、阻止占领”的紧迫感。</w:t>
      </w:r>
    </w:p>
    <w:p w14:paraId="790C7DC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遗迹线索：解开遗迹谜题、击败BOSS后，会获得先民的日记、壁画等线索，解读后解锁主线的关键信息（比如莫拉克的真实目的、核心碎片的秘密）。</w:t>
      </w:r>
    </w:p>
    <w:p w14:paraId="7E72DAD5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三、地图逻辑（实现“后面越来越小”，贴合剧情+玩法）</w:t>
      </w:r>
      <w:bookmarkEnd w:id="12"/>
    </w:p>
    <w:p w14:paraId="5875AB0C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地图阶段划分（3个阶段，逐步缩小可探索范围）</w:t>
      </w:r>
      <w:bookmarkEnd w:id="13"/>
    </w:p>
    <w:p w14:paraId="09C1F8B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阶段（初期）：地图开放星陨城废墟及周边区域，以及其余7个未被占领的国家全域，玩家可探索星陨城废墟寻找核心研究残留线索，同时自由前往任意未被占领的国家，重点探索小型遗迹——通过小型遗迹获得基础装备、初始技能和先民能量晶核，实现主角初期变强，同时熟悉各国地形与教团先遣部队分布。核心目标：收集星陨城核心残留线索、通过探索小型遗迹提升战力、找到第一块核心碎片（某一未被占领国家的大型核心遗迹）。</w:t>
      </w:r>
    </w:p>
    <w:p w14:paraId="7D3B094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阶段（中期）：受邪神操控的暗影教团持续推进，1-2个国家被完全占领，被占领区域被邪神的黑暗气息封锁，地图范围缩小；玩家需持续探索剩余未被占领国家的小型遗迹，获取更高品质的装备、解锁更强技能、提升核心数值，实现战力进阶，同时收集更多核心碎片、对抗教团先遣部队BOSS、协助各国抵抗教团入侵，延缓国家被占领的速度。核心目标：通过小型遗迹持续变强、前往剩余未被占领的国家收集核心碎片、阻碍教团推进。</w:t>
      </w:r>
    </w:p>
    <w:p w14:paraId="7FA6F1B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阶段（后期）：邪神力量持续复苏，开始自主冲击封印，黑暗迷雾持续扩散，仅保留2-3个核心区域（比如最终遗迹所在的区域、反抗军的临时据点），可探索范围大幅缩小；玩家已集齐所有核心碎片，结合世界核心解锁完整上古科技，需要在有限的区域内，前往最终遗迹，先击败被操控的莫拉克，再用上古科技对抗自主破封的邪神，完成主线结局。核心目标：用完整上古科技封印/消灭邪神、拯救大陆。</w:t>
      </w:r>
    </w:p>
    <w:p w14:paraId="058896F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地图设计细节（贴合3D大世界体验）</w:t>
      </w:r>
      <w:bookmarkEnd w:id="14"/>
    </w:p>
    <w:p w14:paraId="7C79444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地形层次感：每个区域的地形有明显差异（雪山的陡峭、荒原的辽阔、海岸的曲折），遗迹入口隐藏在地形中（比如雪山的冰洞、森林的树洞、荒原的地下洞穴），需要玩家主动探索寻找。</w:t>
      </w:r>
    </w:p>
    <w:p w14:paraId="4E3ABEA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黑暗迷雾的压迫感：被教团（受邪神操控）占领的区域会被“黑暗迷雾”覆盖，迷雾内无法进入，玩家打开地图时，能清晰看到被封锁的区域和剩余可探索区域，同时伴随音效（比如低沉的嘶吼、诡异的风声），凸显“地图缩小”的紧迫感，倒逼玩家加快推进主线、收集碎片。</w:t>
      </w:r>
    </w:p>
    <w:p w14:paraId="0DF040A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区域：后期地图中会设置“反抗军据点”“遗迹安全区”，玩家可在安全区内恢复状态、接受支线任务、升级装备，作为探索的“补给站”，缓解地图缩小带来的压迫感；未被占领的核心城镇可通过传送功能快速抵达，成为核心补给与传送枢纽。</w:t>
      </w:r>
    </w:p>
    <w:p w14:paraId="564BB89C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四、补充设定（让游戏更完整，贴合3D大世界定位）</w:t>
      </w:r>
      <w:bookmarkEnd w:id="15"/>
    </w:p>
    <w:p w14:paraId="363F5DAB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1. 无固定职业设定（自由搭配，贴合探索定位）</w:t>
      </w:r>
      <w:bookmarkEnd w:id="16"/>
    </w:p>
    <w:p w14:paraId="7CFF0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游戏取消死板的固定职业划分，玩家可根据自身探索与战斗偏好，自由搭配</w:t>
      </w:r>
      <w:r>
        <w:rPr>
          <w:rFonts w:ascii="Arial" w:hAnsi="Arial" w:eastAsia="等线" w:cs="Arial"/>
          <w:b/>
          <w:sz w:val="22"/>
        </w:rPr>
        <w:t>核心属性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武器装备</w:t>
      </w:r>
      <w:r>
        <w:rPr>
          <w:rFonts w:ascii="Arial" w:hAnsi="Arial" w:eastAsia="等线" w:cs="Arial"/>
          <w:sz w:val="22"/>
        </w:rPr>
        <w:t>，打造专属战力体系，贴合“遗迹学者”的多元探索需求，无需被固定职业束缚，适配不同的探索与战斗场景。</w:t>
      </w:r>
    </w:p>
    <w:p w14:paraId="688237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核心搭配规则（简单易上手，无复杂设定）：</w:t>
      </w:r>
    </w:p>
    <w:p w14:paraId="163B65C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性自由分配：主角核心属性分为力量、敏捷、魔法三类，无固定属性倾向，玩家可通过收集小型遗迹掉落的“先民能量晶核”，自由分配属性点——侧重力量可提升近战伤害、机关推动能力；侧重敏捷可提升移动速度、攀爬/潜行效率、闪避几率；侧重魔法可提升元素攻击、机关激活（魔法类）、控制能力，按需搭配适配探索与战斗。</w:t>
      </w:r>
    </w:p>
    <w:p w14:paraId="7DA915C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武器自由搭配：无职业绑定武器，所有武器均可自由装备、切换，武器类型对应不同战斗与探索风格，均从小型遗迹、核心遗迹中获取，品质随探索进度提升，主要分为三类：① 近战武器（长剑、巨斧等）：适配力量属性，适合正面战斗、推动大型物理机关；② 远程武器（弓箭、魔法杖等）：适配魔法/敏捷属性，适合远程输出、激活远程机关（如魔法火把、远程触发陷阱）；③ 辅助武器（匕首、卷轴等）：适配敏捷/魔法属性，适合潜行偷袭、破解陷阱类机关、临时增益自身。</w:t>
      </w:r>
    </w:p>
    <w:p w14:paraId="64D3335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配灵活调整：属性点可通过后期获取的“属性重置晶核”（大型核心遗迹掉落）自由重置，武器可随时切换，玩家可根据不同遗迹的解谜需求、BOSS战特点，灵活调整搭配（比如探索陷阱类遗迹时，侧重敏捷+匕首；破解魔法机关时，侧重魔法+魔法杖），贴合“探索核心”的玩法定位。</w:t>
      </w:r>
    </w:p>
    <w:p w14:paraId="1D03536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 成长体系（贴合探索+战斗）</w:t>
      </w:r>
      <w:bookmarkEnd w:id="17"/>
    </w:p>
    <w:p w14:paraId="74F190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的核心变强路径围绕“探索小型遗迹”展开，无需复杂数值养成，贴合遗迹学者的探索定位，同时适配无固定职业、自由搭配的设定，具体成长方式如下：探索大陆各处的小型遗迹（每个国家均有若干小型支线遗迹，分布在未被占领区域），即可获得三大核心成长资源，实现战力提升：① 装备提升：小型遗迹中会掉落上古先民遗留的各类武器、防具（近战、远程、辅助均有，比如洛兰遗迹的农耕风格防具、瓦伦汀遗迹的机械类近战武器、艾瑟尔部落的魔法杖），装备品质随探索的小型遗迹难度提升而提高，替换装备可直接提升物理防御、攻击伤害等基础战力，玩家可根据自身属性搭配选择对应武器；② 技能解锁：部分小型遗迹的解谜终点或隐藏区域，会藏有上古技能卷轴，解锁后可获得新的技能（比如攀爬强化、水下潜行提速、元素攻击增幅、近战格挡等），无职业限制，所有技能均可学习、升级，玩家可结合自身属性与武器搭配，选择适配的技能，让探索和战斗更高效；③ 数值提升：小型遗迹中会掉落“先民能量晶核”，收集后可自由分配到力量、健康、魔法三大核心属性，无需繁琐升级，每探索一个小型遗迹，均可获得一定量的晶核，确保主角战力随探索进度稳步提升，同时支撑属性自由搭配的玩法。此外，探索小型遗迹还能获得“能量结晶”（用于城镇传送）和核心碎片相关线索，同时联动主线探索节奏，让小型遗迹探索成为主角变强的核心途径，也呼应上古科技遗失、逐步解锁的设定。</w:t>
      </w:r>
    </w:p>
    <w:p w14:paraId="16714E21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 支线剧情（丰富世界观）</w:t>
      </w:r>
      <w:bookmarkEnd w:id="18"/>
    </w:p>
    <w:p w14:paraId="3898B8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国家都有专属支线剧情，比如“洛兰王国的农田守护战”“瓦伦汀工程师的机械防御改良”“联合军补给线保卫战”，支线剧情围绕“抵抗受邪神操控的教团入侵、保护遗迹、支援联合军”展开，玩家完成支线后，可获得独特道具，同时了解各国的历史、抵抗细节以及联合军节节败退的原因，还能获得各国及联合军残部的临时支援，让主线剧情更丰满，也贴合“未被占领时探索”的设定。</w:t>
      </w:r>
    </w:p>
    <w:p w14:paraId="6084B7C5">
      <w:pPr>
        <w:spacing w:before="120" w:after="120" w:line="288" w:lineRule="auto"/>
        <w:ind w:left="0"/>
        <w:jc w:val="left"/>
      </w:pPr>
    </w:p>
    <w:p w14:paraId="456994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1708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E342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307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7163</Words>
  <Characters>7238</Characters>
  <TotalTime>0</TotalTime>
  <ScaleCrop>false</ScaleCrop>
  <LinksUpToDate>false</LinksUpToDate>
  <CharactersWithSpaces>7266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2026-05-16T15:48:00Z</dcterms:created>
  <dc:creator>Apache POI</dc:creator>
  <cp:lastModifiedBy>alai1368076180</cp:lastModifiedBy>
  <dcterms:modified xsi:type="dcterms:W3CDTF">2026-05-16T15:49:13Z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31E58D8EC4E24E1BBD352CB9F28D16E3_13</vt:lpwstr>
  </property>
</Properties>
</file>